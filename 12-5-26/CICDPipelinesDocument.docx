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1358E">
      <w:pPr>
        <w:jc w:val="center"/>
        <w:rPr>
          <w:b/>
          <w:sz w:val="32"/>
        </w:rPr>
      </w:pPr>
      <w:r>
        <w:rPr>
          <w:b/>
          <w:sz w:val="32"/>
        </w:rPr>
        <w:t>CI/CD Pipelines, Application Go Live Process, and Project Environments</w:t>
      </w:r>
    </w:p>
    <w:p w14:paraId="764F8346">
      <w:pPr>
        <w:spacing w:line="240" w:lineRule="auto"/>
        <w:jc w:val="left"/>
        <w:rPr>
          <w:rFonts w:hint="default"/>
          <w:b/>
          <w:sz w:val="32"/>
          <w:lang w:val="en-IN"/>
        </w:rPr>
      </w:pPr>
      <w:r>
        <w:rPr>
          <w:rFonts w:hint="default"/>
          <w:b/>
          <w:sz w:val="32"/>
          <w:lang w:val="en-IN"/>
        </w:rPr>
        <w:t>Name : Theertha N S</w:t>
      </w:r>
    </w:p>
    <w:p w14:paraId="6133C00C">
      <w:pPr>
        <w:spacing w:line="240" w:lineRule="auto"/>
        <w:jc w:val="left"/>
        <w:rPr>
          <w:rFonts w:hint="default"/>
          <w:b/>
          <w:sz w:val="32"/>
          <w:lang w:val="en-IN"/>
        </w:rPr>
      </w:pPr>
      <w:r>
        <w:rPr>
          <w:rFonts w:hint="default"/>
          <w:b/>
          <w:sz w:val="32"/>
          <w:lang w:val="en-IN"/>
        </w:rPr>
        <w:t>Batch 2 Data Engineer</w:t>
      </w:r>
    </w:p>
    <w:p w14:paraId="05404862">
      <w:r>
        <w:t>CI/CD stands for Continuous Integration and Continuous Deployment or Continuous Delivery. It is a modern software development practice used in DevOps to automate the process of building, testing, and deploying applications. CI/CD pipelines help organizations release software faster and with better quality. Continuous Integration means developers regularly merge their code changes into a shared repository. Whenever code is pushed, automated tools build the application and run tests to identify errors early. This process reduces bugs and improves software reliability.</w:t>
      </w:r>
      <w:r>
        <w:br w:type="textWrapping"/>
      </w:r>
      <w:r>
        <w:br w:type="textWrapping"/>
      </w:r>
      <w:r>
        <w:t>Continuous Delivery ensures that the application is always ready for deployment. Once testing is completed successfully, the software package is prepared and deployment scripts are generated automatically. Continuous Deployment goes one step furth</w:t>
      </w:r>
      <w:bookmarkStart w:id="0" w:name="_GoBack"/>
      <w:bookmarkEnd w:id="0"/>
      <w:r>
        <w:t>er by automatically deploying the application to production after all tests pass successfully. This reduces manual effort and speeds up software delivery.</w:t>
      </w:r>
      <w:r>
        <w:br w:type="textWrapping"/>
      </w:r>
      <w:r>
        <w:br w:type="textWrapping"/>
      </w:r>
      <w:r>
        <w:t>A CI/CD pipeline contains several stages. The first stage is the source stage where developers write code and store it in repositories such as GitHub or GitLab. The next stage is the build stage where the source code is compiled and converted into executable software. Tools such as Maven, Gradle, and Docker are commonly used in this stage.</w:t>
      </w:r>
      <w:r>
        <w:br w:type="textWrapping"/>
      </w:r>
      <w:r>
        <w:br w:type="textWrapping"/>
      </w:r>
      <w:r>
        <w:t>The testing stage is very important in the CI/CD pipeline. Automated tests such as unit testing, integration testing, regression testing, and security testing are performed to ensure software quality. If any test fails, the pipeline stops and developers fix the issue before continuing. After successful testing, the deployment stage begins where applications are deployed to testing, staging, or production environments.</w:t>
      </w:r>
      <w:r>
        <w:br w:type="textWrapping"/>
      </w:r>
      <w:r>
        <w:br w:type="textWrapping"/>
      </w:r>
      <w:r>
        <w:t>Deployment can be manual or automated. Modern organizations prefer automated deployment because it is faster and reduces human error. Deployment tools include Jenkins, GitHub Actions, Azure DevOps, Docker, and Kubernetes. After deployment, the monitoring stage continuously checks application performance, server health, and logs using tools such as Grafana, Prometheus, and Splunk.</w:t>
      </w:r>
      <w:r>
        <w:br w:type="textWrapping"/>
      </w:r>
      <w:r>
        <w:br w:type="textWrapping"/>
      </w:r>
      <w:r>
        <w:t>CI/CD pipelines provide many advantages. They help developers release software faster, detect bugs early, reduce manual work, and improve collaboration among teams. Automation also reduces deployment failures and improves customer satisfaction. Because of these benefits, most software companies today use CI/CD practices in their development process.</w:t>
      </w:r>
      <w:r>
        <w:br w:type="textWrapping"/>
      </w:r>
      <w:r>
        <w:br w:type="textWrapping"/>
      </w:r>
      <w:r>
        <w:t>The process of making an application available to users is called application go live or production deployment. This process involves several stages to ensure the software is stable and secure before users access it. The first stage is requirement gathering where business needs are collected from stakeholders. After requirements are finalized, developers begin coding the application.</w:t>
      </w:r>
      <w:r>
        <w:br w:type="textWrapping"/>
      </w:r>
      <w:r>
        <w:br w:type="textWrapping"/>
      </w:r>
      <w:r>
        <w:t>Once development is completed, the code is integrated into a shared repository and the CI/CD pipeline starts automatically. The application is built and tested using automated tools. Testing is one of the most critical stages before go live. Different testing methods such as unit testing, system testing, performance testing, and user acceptance testing are conducted to ensure the application works correctly.</w:t>
      </w:r>
      <w:r>
        <w:br w:type="textWrapping"/>
      </w:r>
      <w:r>
        <w:br w:type="textWrapping"/>
      </w:r>
      <w:r>
        <w:t>Before production deployment, the application is usually deployed to a staging environment. The staging environment closely resembles the production environment and helps teams validate the deployment process. Business users and testers verify application functionality in this environment before final approval.</w:t>
      </w:r>
      <w:r>
        <w:br w:type="textWrapping"/>
      </w:r>
      <w:r>
        <w:br w:type="textWrapping"/>
      </w:r>
      <w:r>
        <w:t>After successful validation, the application is deployed to the production environment where real users can access it. Organizations use different deployment strategies to minimize downtime and risks. Blue-Green Deployment uses two identical environments where one environment runs the current version while the other contains the new version. Traffic is switched only after validation. Canary Deployment releases the new version to a small group of users first before rolling it out to everyone.</w:t>
      </w:r>
      <w:r>
        <w:br w:type="textWrapping"/>
      </w:r>
      <w:r>
        <w:br w:type="textWrapping"/>
      </w:r>
      <w:r>
        <w:t>After the application goes live, monitoring and support activities continue. Teams monitor logs, application performance, server utilization, and user feedback. If any issue occurs, rollback mechanisms are used to restore the previous stable version quickly. Continuous monitoring helps maintain system reliability and user satisfaction.</w:t>
      </w:r>
      <w:r>
        <w:br w:type="textWrapping"/>
      </w:r>
      <w:r>
        <w:br w:type="textWrapping"/>
      </w:r>
      <w:r>
        <w:t>Software projects use multiple environments during development and deployment. These environments help teams test applications safely before production release. The first environment is the Development Environment or DEV environment. Developers write and test code here. This environment is frequently updated and may contain unstable features.</w:t>
      </w:r>
      <w:r>
        <w:br w:type="textWrapping"/>
      </w:r>
      <w:r>
        <w:br w:type="textWrapping"/>
      </w:r>
      <w:r>
        <w:t>The next environment is the Testing or QA environment. Quality Assurance teams perform functional testing, regression testing, and integration testing in this environment. Bugs identified during testing are reported back to developers for fixing.</w:t>
      </w:r>
      <w:r>
        <w:br w:type="textWrapping"/>
      </w:r>
      <w:r>
        <w:br w:type="textWrapping"/>
      </w:r>
      <w:r>
        <w:t>Another important environment is the User Acceptance Testing or UAT environment. In this environment, business users and clients verify whether the application meets business requirements. Real-world workflows are tested before final approval.</w:t>
      </w:r>
      <w:r>
        <w:br w:type="textWrapping"/>
      </w:r>
      <w:r>
        <w:br w:type="textWrapping"/>
      </w:r>
      <w:r>
        <w:t>The staging environment is a production-like setup used for final testing and deployment verification. It closely resembles the actual production environment in terms of infrastructure and configuration. Teams perform performance testing and final validations in this environment.</w:t>
      </w:r>
      <w:r>
        <w:br w:type="textWrapping"/>
      </w:r>
      <w:r>
        <w:br w:type="textWrapping"/>
      </w:r>
      <w:r>
        <w:t>The final environment is the Production Environment. This is the live environment used by end users and customers. Production systems are highly secure and monitored continuously because real business transactions occur here. Any issues in production can directly affect users and organizations.</w:t>
      </w:r>
      <w:r>
        <w:br w:type="textWrapping"/>
      </w:r>
      <w:r>
        <w:br w:type="textWrapping"/>
      </w:r>
      <w:r>
        <w:t>The general flow of environments in a project is Development, Testing, UAT, Staging, and Production. Each environment plays an important role in improving software quality and reducing deployment risks. Multiple environments help organizations identify problems early, protect production systems, and ensure stable releases.</w:t>
      </w:r>
      <w:r>
        <w:br w:type="textWrapping"/>
      </w:r>
      <w:r>
        <w:br w:type="textWrapping"/>
      </w:r>
      <w:r>
        <w:t>In conclusion, CI/CD pipelines are essential in modern software development because they automate building, testing, and deployment processes. They help organizations deliver software quickly and reliably. The application go live process ensures that software is thoroughly tested and validated before reaching users. Different project environments such as Development, Testing, UAT, Staging, and Production help maintain software quality and system stability. Together, these practices improve collaboration, reduce risks, and enhance customer satisfaction.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CC10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934</Words>
  <Characters>5855</Characters>
  <Lines>0</Lines>
  <Paragraphs>0</Paragraphs>
  <TotalTime>0</TotalTime>
  <ScaleCrop>false</ScaleCrop>
  <LinksUpToDate>false</LinksUpToDate>
  <CharactersWithSpaces>6770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theertha NS</cp:lastModifiedBy>
  <dcterms:modified xsi:type="dcterms:W3CDTF">2026-05-12T09:26:23Z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eyJoZGlkIjoiMmMzZmEzZTVkNzRjZjBmYmFlYjVkZWQyNWZiY2JlYzEiLCJ1c2VySWQiOiI1NjcxNTcxMzM5NjcifQ==</vt:lpwstr>
  </property>
  <property fmtid="{D5CDD505-2E9C-101B-9397-08002B2CF9AE}" pid="3" name="KSOProductBuildVer">
    <vt:lpwstr>1033-12.1.0.26372</vt:lpwstr>
  </property>
  <property fmtid="{D5CDD505-2E9C-101B-9397-08002B2CF9AE}" pid="4" name="ICV">
    <vt:lpwstr>3277AEDB3AD94866BDA332CCDB60CB59_12</vt:lpwstr>
  </property>
</Properties>
</file>